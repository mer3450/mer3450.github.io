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C4422">
      <w:pPr>
        <w:pStyle w:val="31"/>
        <w:jc w:val="center"/>
      </w:pPr>
      <w:r>
        <w:t>Wellerman 单句深度分析 — 解说词</w:t>
      </w:r>
    </w:p>
    <w:p w14:paraId="4080DC4B">
      <w:r>
        <w:t>汇报时长：2-3分钟  |  页面数：8页  |  适用对象：初中英语短汇报</w:t>
      </w:r>
    </w:p>
    <w:p w14:paraId="2D8FA5F4"/>
    <w:p w14:paraId="1A5094CD">
      <w:pPr>
        <w:pStyle w:val="3"/>
      </w:pPr>
      <w:r>
        <w:t>第1页：封面</w:t>
      </w:r>
    </w:p>
    <w:p w14:paraId="10966F1B">
      <w:r>
        <w:rPr>
          <w:b/>
        </w:rPr>
        <w:t>解说词：</w:t>
      </w:r>
      <w:r>
        <w:t>各位老师好！今天我给大家分析一首新西兰民谣《Wellerman》中最有深度的一句话。这首歌2021年在TikTok上爆红，但歌词里藏着很多值得细读的语法和文化内涵。</w:t>
      </w:r>
    </w:p>
    <w:p w14:paraId="7CA0DACE"/>
    <w:p w14:paraId="6E182741">
      <w:r>
        <w:rPr>
          <w:b/>
        </w:rPr>
        <w:t>页面要点：</w:t>
      </w:r>
      <w:r>
        <w:t>封面页，展示歌曲名和分析主题「单句深度分析」。</w:t>
      </w:r>
    </w:p>
    <w:p w14:paraId="06AABD32"/>
    <w:p w14:paraId="3717921C">
      <w:pPr>
        <w:pStyle w:val="3"/>
      </w:pPr>
      <w:r>
        <w:t>第2页：歌曲背景</w:t>
      </w:r>
    </w:p>
    <w:p w14:paraId="53355522">
      <w:r>
        <w:rPr>
          <w:b/>
        </w:rPr>
        <w:t>解说词：</w:t>
      </w:r>
      <w:r>
        <w:t>先简单介绍一下背景。《Wellerman》讲的是19世纪捕鲸船员的故事。"Wellerman"不是一个人名，而是威勒兄弟公司的补给船——他们定期给捕鲸站送糖、茶和朗姆酒。对困在海上的船员来说，Wellerman的到来意味着希望。这首歌经过500年的民谣传承，2021年被Nathan Evans翻唱后在全世界爆红。我们今天重点分析第4节里的一句话。</w:t>
      </w:r>
    </w:p>
    <w:p w14:paraId="658C0A2E"/>
    <w:p w14:paraId="09296605">
      <w:r>
        <w:rPr>
          <w:b/>
        </w:rPr>
        <w:t>页面要点：</w:t>
      </w:r>
      <w:r>
        <w:t>介绍Wellerman的含义、19世纪捕鲸业背景、民谣传承链。</w:t>
      </w:r>
    </w:p>
    <w:p w14:paraId="0482BC68"/>
    <w:p w14:paraId="4BA3D626">
      <w:pPr>
        <w:pStyle w:val="3"/>
      </w:pPr>
      <w:r>
        <w:t>第3页：完整第4节歌词</w:t>
      </w:r>
    </w:p>
    <w:p w14:paraId="6328E93A">
      <w:r>
        <w:rPr>
          <w:b/>
        </w:rPr>
        <w:t>解说词：</w:t>
      </w:r>
      <w:r>
        <w:t>先来看完整的第4节。这一节描述了一场持续四十多天的僵持——鲸鱼不肯屈服，船长也不肯放手。请大家特别注意我高亮显示的这四句，这就是我们今天要深度分析的核心句子。它浓缩了整首歌的语法精华和主题思想。</w:t>
      </w:r>
    </w:p>
    <w:p w14:paraId="375E8BA7"/>
    <w:p w14:paraId="5EA057E0">
      <w:r>
        <w:rPr>
          <w:b/>
        </w:rPr>
        <w:t>高亮句子（英文）：</w:t>
      </w:r>
      <w:r>
        <w:t>"No line was cut, no whale was freed; The Captain's mind was not of greed, But he belonged to the whaleman's creed;"</w:t>
      </w:r>
    </w:p>
    <w:p w14:paraId="0F53BCB2"/>
    <w:p w14:paraId="0FBD37B0">
      <w:r>
        <w:rPr>
          <w:b/>
        </w:rPr>
        <w:t>高亮句子（中文）：</w:t>
      </w:r>
      <w:r>
        <w:t>"绳索没有割断，鲸鱼也没有逃脱；船长并非出于贪婪，而是他恪守着捕鲸人的信条。"</w:t>
      </w:r>
    </w:p>
    <w:p w14:paraId="2A5ED913"/>
    <w:p w14:paraId="0E75E827">
      <w:pPr>
        <w:pStyle w:val="3"/>
      </w:pPr>
      <w:r>
        <w:t>第4页：语法分析（1）— 排比与被动语态</w:t>
      </w:r>
    </w:p>
    <w:p w14:paraId="6137F7B1">
      <w:r>
        <w:rPr>
          <w:b/>
        </w:rPr>
        <w:t>解说词：</w:t>
      </w:r>
      <w:r>
        <w:t>来看语法。"No line was cut, no whale was freed"——这是非常精彩的设计。首先，两个"No..."并列，叫做排比，语气层层加强，强调船长"绝不放弃"的决心。其次，"was cut"和"was freed"都是被动语态，省略了执行者，让叙述显得客观、冷静，像在讲一个传奇故事。结构上就是：主语 + be动词 + 过去分词。这种双重否定实际上是在强调——什么都没有发生，人和鲸鱼仍在僵持。</w:t>
      </w:r>
    </w:p>
    <w:p w14:paraId="16914F75"/>
    <w:p w14:paraId="1030CA55">
      <w:r>
        <w:rPr>
          <w:b/>
        </w:rPr>
        <w:t>页面要点：</w:t>
      </w:r>
      <w:r>
        <w:t>排比（Parallelism）加强语气；被动语态（Passive Voice）使叙述客观；双重否定强调僵持状态。</w:t>
      </w:r>
    </w:p>
    <w:p w14:paraId="38E6D7A1"/>
    <w:p w14:paraId="0F420BF5">
      <w:pPr>
        <w:pStyle w:val="3"/>
      </w:pPr>
      <w:r>
        <w:t>第5页：语法分析（2）— 转折与所有格</w:t>
      </w:r>
    </w:p>
    <w:p w14:paraId="2CE34765">
      <w:r>
        <w:rPr>
          <w:b/>
        </w:rPr>
        <w:t>解说词：</w:t>
      </w:r>
      <w:r>
        <w:t>接着看后半句。"The Captain's mind was not of greed, But he belonged to the whaleman's creed"——这里的"But"是转折连词，前面说"不是贪婪"，后面转折说"而是恪守信条"，揭示了船长行为的真正动机。"whaleman's"是名词所有格，表示"捕鲸人的"，"'s"加在名词后面表示所属关系。"creed"读作 /kriːd/，意思是信条、教条，比普通的"belief"更正式，更有仪式感。"belonged to"这里不是"属于"那么简单，而是表示精神上的认同和归属。</w:t>
      </w:r>
    </w:p>
    <w:p w14:paraId="0F84A302"/>
    <w:p w14:paraId="4F4E1D28">
      <w:r>
        <w:rPr>
          <w:b/>
        </w:rPr>
        <w:t>页面要点：</w:t>
      </w:r>
      <w:r>
        <w:t>But 表示转折；whaleman's 名词所有格；creed /kriːd/ 信条；belonged to 精神归属。</w:t>
      </w:r>
    </w:p>
    <w:p w14:paraId="239AB7BC"/>
    <w:p w14:paraId="65ECFBC9">
      <w:pPr>
        <w:pStyle w:val="3"/>
      </w:pPr>
      <w:r>
        <w:t>第6页：核心词汇</w:t>
      </w:r>
    </w:p>
    <w:p w14:paraId="7EA0A4F7">
      <w:r>
        <w:rPr>
          <w:b/>
        </w:rPr>
        <w:t>解说词：</w:t>
      </w:r>
      <w:r>
        <w:t>再来梳理一下这句话里的核心词汇。line是捕鲸绳索；creed /kriːd/ 是信条；greed /ɡriːd/ 是贪婪——注意creed和greed押韵，这都是有意的修辞手法；freed是free的过去分词，"被释放"；tow是拖拽；whaleman是捕鲸人。这些词大多和海洋、捕鲸有关，体现了英语词汇的文化载体功能。学会这些词，不仅能读懂这首歌，也能了解更多19世纪的海洋文化。</w:t>
      </w:r>
    </w:p>
    <w:p w14:paraId="0F9C7842"/>
    <w:p w14:paraId="297E94E6">
      <w:r>
        <w:rPr>
          <w:b/>
        </w:rPr>
        <w:t>页面要点：</w:t>
      </w:r>
      <w:r>
        <w:t>6个核心词汇带音标；creed与greed押韵；freed与greed语音呼应。</w:t>
      </w:r>
    </w:p>
    <w:p w14:paraId="0B8A5F7E"/>
    <w:p w14:paraId="3B5C76CD">
      <w:pPr>
        <w:pStyle w:val="3"/>
      </w:pPr>
      <w:r>
        <w:t>第7页：深层含义</w:t>
      </w:r>
    </w:p>
    <w:p w14:paraId="4952682A">
      <w:r>
        <w:rPr>
          <w:b/>
        </w:rPr>
        <w:t>解说词：</w:t>
      </w:r>
      <w:r>
        <w:t>最后，我们跳出语法，看看这句话的深层含义。我觉得可以从三个层面理解：第一，人与自然的对抗——船长代表人类的执念，鲸鱼代表自然的力量，这场"四十天不放手"的僵持，其实是贪婪与生存博弈的隐喻。第二，精神归属高于物质追求——船长说"not of greed, but belonged to the whaleman's creed"，说明他追逐的不仅是鲸鱼的价值，更是对捕鲸人身份的认同。第三，历史反思——19世纪的捕鲸业几乎将露脊鲸推向灭绝，而1978年新西兰立法保护海洋哺乳动物，这首歌提醒我们反思人类如何对待自然。</w:t>
      </w:r>
    </w:p>
    <w:p w14:paraId="63EED3EA"/>
    <w:p w14:paraId="4E432339">
      <w:r>
        <w:rPr>
          <w:b/>
        </w:rPr>
        <w:t>页面要点：</w:t>
      </w:r>
      <w:r>
        <w:t>执念vs自然；精神归属高于物质；历史反思——从捕鲸到保护的变迁。</w:t>
      </w:r>
    </w:p>
    <w:p w14:paraId="3B5D1419"/>
    <w:p w14:paraId="07FB6404">
      <w:pPr>
        <w:pStyle w:val="3"/>
      </w:pPr>
      <w:r>
        <w:t>第8页：结束页</w:t>
      </w:r>
    </w:p>
    <w:p w14:paraId="262B1E9C">
      <w:r>
        <w:rPr>
          <w:b/>
        </w:rPr>
        <w:t>解说词：</w:t>
      </w:r>
      <w:r>
        <w:t>以上就是我对《Wellerman》这句话的分析。感谢大家的聆听！这句话虽然只有两句，但包含了排比、被动语态、转折连词、名词所有格等多种语法现象，也承载了丰富的文化和历史内涵。希望大家以后听这首歌的时候，能想起今天讲到的这些内容。谢谢！</w:t>
      </w:r>
    </w:p>
    <w:p w14:paraId="0F7A4FDA"/>
    <w:p w14:paraId="2DDDE861">
      <w:r>
        <w:rPr>
          <w:b/>
        </w:rPr>
        <w:t>页面要点：</w:t>
      </w:r>
      <w:r>
        <w:t>结束页，显示分析句子和"Thank You 谢谢聆听"。</w:t>
      </w:r>
    </w:p>
    <w:p w14:paraId="1030C90C"/>
    <w:p w14:paraId="141F40A7">
      <w:pPr>
        <w:pStyle w:val="3"/>
      </w:pPr>
      <w:r>
        <w:t>汇报小贴士</w:t>
      </w:r>
    </w:p>
    <w:p w14:paraId="43BDBFC0">
      <w:pPr>
        <w:pStyle w:val="14"/>
      </w:pPr>
      <w:r>
        <w:t>语速：比平时慢20%，确保每个词都听清。</w:t>
      </w:r>
    </w:p>
    <w:p w14:paraId="672EE2F7">
      <w:pPr>
        <w:pStyle w:val="14"/>
      </w:pPr>
      <w:r>
        <w:t>目光：尽量看观众，不要一直盯着屏幕念。</w:t>
      </w:r>
    </w:p>
    <w:p w14:paraId="3E2D3F51">
      <w:pPr>
        <w:pStyle w:val="14"/>
      </w:pPr>
      <w:r>
        <w:t>时间控制：每页约20-25秒，总时长约2.5分钟，留30秒给老师提问。</w:t>
      </w:r>
    </w:p>
    <w:p w14:paraId="54E74EF6">
      <w:pPr>
        <w:pStyle w:val="14"/>
      </w:pPr>
      <w:r>
        <w:t>遇到不会的问题：可以说"这个问题我目前还没有深入研究，答辩结束后我会去查资料学习，感谢老师提出这个问题。"</w:t>
      </w:r>
    </w:p>
    <w:p w14:paraId="7DB72129">
      <w:pPr>
        <w:pStyle w:val="14"/>
      </w:pPr>
      <w:r>
        <w:t>服装：整洁得体即可，不用特别正式。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78B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1649</Words>
  <Characters>2131</Characters>
  <Lines>0</Lines>
  <Paragraphs>0</Paragraphs>
  <TotalTime>0</TotalTime>
  <ScaleCrop>false</ScaleCrop>
  <LinksUpToDate>false</LinksUpToDate>
  <CharactersWithSpaces>2217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静琴May</cp:lastModifiedBy>
  <dcterms:modified xsi:type="dcterms:W3CDTF">2026-05-22T14:07:49Z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eyJoZGlkIjoiZDkxZTgwYmQ3OGVhMWZiY2Q2NGFlN2M3YzYyMzhjYzEiLCJ1c2VySWQiOiIzMDQyMzM1NDgifQ==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7CC451A98690466A89DA2E344FC106C4_12</vt:lpwstr>
  </property>
</Properties>
</file>